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5CB7C">
      <w:pPr>
        <w:pStyle w:val="36"/>
      </w:pPr>
      <w:r>
        <w:t>İlişkisel Cebir Ödev 2</w:t>
      </w:r>
    </w:p>
    <w:p w14:paraId="1BE12ED8">
      <w:r>
        <w:t>a) π</w:t>
      </w:r>
      <w:r>
        <w:rPr>
          <w:b/>
          <w:bCs/>
          <w:vertAlign w:val="subscript"/>
        </w:rPr>
        <w:t>baslik, yil</w:t>
      </w:r>
      <w:r>
        <w:rPr>
          <w:b/>
          <w:bCs/>
        </w:rPr>
        <w:t xml:space="preserve"> </w:t>
      </w:r>
      <w:r>
        <w:t>(Kitap)</w:t>
      </w:r>
    </w:p>
    <w:p w14:paraId="1EAA3D94">
      <w:r>
        <w:t>b) σ</w:t>
      </w:r>
      <w:r>
        <w:rPr>
          <w:b/>
          <w:bCs/>
          <w:vertAlign w:val="subscript"/>
        </w:rPr>
        <w:t>bolum='IIS'</w:t>
      </w:r>
      <w:r>
        <w:rPr>
          <w:vertAlign w:val="subscript"/>
        </w:rPr>
        <w:t xml:space="preserve"> </w:t>
      </w:r>
      <w:r>
        <w:t>(Ogrenci)</w:t>
      </w:r>
    </w:p>
    <w:p w14:paraId="6371C3E3">
      <w:r>
        <w:t>c) Ogrenci × Kitap</w:t>
      </w:r>
    </w:p>
    <w:p w14:paraId="6ECD0F89">
      <w:r>
        <w:t>d) σ</w:t>
      </w:r>
      <w:r>
        <w:rPr>
          <w:b/>
          <w:bCs/>
          <w:vertAlign w:val="subscript"/>
        </w:rPr>
        <w:t>yayinci='SAÜ</w:t>
      </w:r>
      <w:r>
        <w:rPr>
          <w:vertAlign w:val="subscript"/>
        </w:rPr>
        <w:t>'</w:t>
      </w:r>
      <w:r>
        <w:t xml:space="preserve"> ∧ </w:t>
      </w:r>
      <w:r>
        <w:rPr>
          <w:b/>
          <w:bCs/>
          <w:vertAlign w:val="subscript"/>
        </w:rPr>
        <w:t>yil&lt;1990</w:t>
      </w:r>
      <w:r>
        <w:t xml:space="preserve"> (Kitap)</w:t>
      </w:r>
    </w:p>
    <w:p w14:paraId="79CEF7B9">
      <w:r>
        <w:t>e) π</w:t>
      </w:r>
      <w:r>
        <w:rPr>
          <w:b/>
          <w:bCs/>
          <w:vertAlign w:val="subscript"/>
        </w:rPr>
        <w:t>yazarIsim</w:t>
      </w:r>
      <w:r>
        <w:t xml:space="preserve"> (σ sehir='Sakarya' (Yazar))</w:t>
      </w:r>
    </w:p>
    <w:p w14:paraId="56F86C12">
      <w:r>
        <w:t>f) π</w:t>
      </w:r>
      <w:r>
        <w:rPr>
          <w:b/>
          <w:bCs/>
          <w:vertAlign w:val="subscript"/>
        </w:rPr>
        <w:t>ad</w:t>
      </w:r>
      <w:r>
        <w:t xml:space="preserve"> (σ yas&gt;30 ∧ bolum!='IIS' (Ogrenci))</w:t>
      </w:r>
    </w:p>
    <w:p w14:paraId="202596E8">
      <w:r>
        <w:t>g) ρ</w:t>
      </w:r>
      <w:r>
        <w:rPr>
          <w:b/>
          <w:bCs/>
          <w:vertAlign w:val="subscript"/>
        </w:rPr>
        <w:t>Adi←YAdi</w:t>
      </w:r>
      <w:r>
        <w:t xml:space="preserve"> (Yazar)</w:t>
      </w:r>
    </w:p>
    <w:p w14:paraId="58763181">
      <w:r>
        <w:t>h) π * (σ bolum='IIS' (Ogrenci ⨝ Odunc))</w:t>
      </w:r>
    </w:p>
    <w:p w14:paraId="49476A2B">
      <w:r>
        <w:t>i) π</w:t>
      </w:r>
      <w:r>
        <w:rPr>
          <w:b/>
          <w:bCs/>
          <w:vertAlign w:val="subscript"/>
        </w:rPr>
        <w:t>baslik</w:t>
      </w:r>
      <w:r>
        <w:t>(σ yazar='Kotan' (Kitap))</w:t>
      </w:r>
    </w:p>
    <w:p w14:paraId="2E03EF5E">
      <w:r>
        <w:t>j) π</w:t>
      </w:r>
      <w:r>
        <w:rPr>
          <w:b/>
          <w:bCs/>
          <w:vertAlign w:val="subscript"/>
        </w:rPr>
        <w:t>baslik</w:t>
      </w:r>
      <w:r>
        <w:t>(σ yazar='Kotan' ∧ anahtar!='veritabanı' (Kitap))</w:t>
      </w:r>
    </w:p>
    <w:p w14:paraId="29B2F74A">
      <w:r>
        <w:t>k) π</w:t>
      </w:r>
      <w:r>
        <w:rPr>
          <w:b/>
          <w:bCs/>
          <w:vertAlign w:val="subscript"/>
        </w:rPr>
        <w:t>baslik, anahtar</w:t>
      </w:r>
      <w:r>
        <w:t>(Kitap ⨝ Anahtar)</w:t>
      </w:r>
    </w:p>
    <w:p w14:paraId="1D5B7D30">
      <w:r>
        <w:t>l) Ogrenci ⨝ Odunc ⨝ Kitap</w:t>
      </w:r>
    </w:p>
    <w:p w14:paraId="7C6803C8">
      <w:r>
        <w:t>m) π</w:t>
      </w:r>
      <w:r>
        <w:rPr>
          <w:b/>
          <w:bCs/>
          <w:vertAlign w:val="subscript"/>
        </w:rPr>
        <w:t>baslik</w:t>
      </w:r>
      <w:r>
        <w:t>(σ yazar='YASİN' (Kitap ⨝ Yazar))</w:t>
      </w:r>
    </w:p>
    <w:p w14:paraId="3FDFE472">
      <w:r>
        <w:t>n) π</w:t>
      </w:r>
      <w:r>
        <w:rPr>
          <w:b/>
          <w:bCs/>
          <w:vertAlign w:val="subscript"/>
        </w:rPr>
        <w:t>yazar</w:t>
      </w:r>
      <w:r>
        <w:t>(σ ogrenci='Veli' (Ogrenci ⨝ Odunc ⨝ Kitap ⨝ Yazar))</w:t>
      </w:r>
    </w:p>
    <w:p w14:paraId="19176CC6">
      <w:r>
        <w:t>o) π</w:t>
      </w:r>
      <w:r>
        <w:rPr>
          <w:b/>
          <w:bCs/>
          <w:vertAlign w:val="subscript"/>
        </w:rPr>
        <w:t>baslik</w:t>
      </w:r>
      <w:r>
        <w:t>(σ anahtar='veritabanı' ∧ anahtar='programlama' (Kitap ⨝ Anahtar))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BEA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Nurgül Seyrek</cp:lastModifiedBy>
  <dcterms:modified xsi:type="dcterms:W3CDTF">2026-04-07T22:59:04Z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35EF544D2A4D7DBE0862D56925A389C6_42</vt:lpwstr>
  </property>
</Properties>
</file>