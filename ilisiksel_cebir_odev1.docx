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A7A10F">
      <w:pPr>
        <w:pStyle w:val="36"/>
        <w:rPr>
          <w:rFonts w:hint="default"/>
          <w:lang w:val="tr-TR"/>
        </w:rPr>
      </w:pPr>
      <w:r>
        <w:t xml:space="preserve">İlişkisel Cebir Ödev </w:t>
      </w:r>
      <w:r>
        <w:rPr>
          <w:rFonts w:hint="default"/>
          <w:lang w:val="tr-TR"/>
        </w:rPr>
        <w:t>1</w:t>
      </w:r>
      <w:bookmarkStart w:id="0" w:name="_GoBack"/>
      <w:bookmarkEnd w:id="0"/>
    </w:p>
    <w:p w14:paraId="1BD9C12D">
      <w:r>
        <w:t>a) π</w:t>
      </w:r>
      <w:r>
        <w:rPr>
          <w:b/>
          <w:bCs/>
          <w:vertAlign w:val="subscript"/>
        </w:rPr>
        <w:t>sehir</w:t>
      </w:r>
      <w:r>
        <w:t xml:space="preserve"> (Otel)</w:t>
      </w:r>
    </w:p>
    <w:p w14:paraId="5521AF0E">
      <w:r>
        <w:t>b) σ</w:t>
      </w:r>
      <w:r>
        <w:rPr>
          <w:b/>
          <w:bCs/>
          <w:vertAlign w:val="subscript"/>
        </w:rPr>
        <w:t>otelNo</w:t>
      </w:r>
      <w:r>
        <w:t>=1101 ∧ fiyat&gt;100 (Oda)</w:t>
      </w:r>
    </w:p>
    <w:p w14:paraId="293FBC60">
      <w:r>
        <w:t>c) π</w:t>
      </w:r>
      <w:r>
        <w:rPr>
          <w:b/>
          <w:bCs/>
          <w:vertAlign w:val="subscript"/>
        </w:rPr>
        <w:t>otelNo</w:t>
      </w:r>
      <w:r>
        <w:t xml:space="preserve"> (σ fiyat&gt;200 (Oda))</w:t>
      </w:r>
    </w:p>
    <w:p w14:paraId="4ACAD878">
      <w:r>
        <w:t>d) π</w:t>
      </w:r>
      <w:r>
        <w:rPr>
          <w:b/>
          <w:bCs/>
          <w:vertAlign w:val="subscript"/>
        </w:rPr>
        <w:t>musteri_isim</w:t>
      </w:r>
      <w:r>
        <w:t xml:space="preserve"> (σ otelNo=1400 ∧ girisTarihi='25-04-2012' (Rezervasyon ⨝ Musteri))</w:t>
      </w:r>
    </w:p>
    <w:p w14:paraId="20BBD9CC">
      <w:r>
        <w:t>e) γ</w:t>
      </w:r>
      <w:r>
        <w:rPr>
          <w:b/>
          <w:bCs/>
          <w:vertAlign w:val="subscript"/>
        </w:rPr>
        <w:t>otelNo</w:t>
      </w:r>
      <w:r>
        <w:t>, AVG(fiyat) (σ sehir='İstanbul' (Otel ⨝ Oda))</w:t>
      </w:r>
    </w:p>
    <w:p w14:paraId="4B32FD7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7F8863"/>
    <w:rsid w:val="BF73E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2013-12-24T01:15:00Z</dcterms:created>
  <dc:creator>python-docx</dc:creator>
  <dc:description>generated by python-docx</dc:description>
  <cp:lastModifiedBy>Nurgül Seyrek</cp:lastModifiedBy>
  <dcterms:modified xsi:type="dcterms:W3CDTF">2026-04-07T22:59:05Z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F2CA6E410E5A2B2AB561D56925DF9DC0_42</vt:lpwstr>
  </property>
</Properties>
</file>